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66F1FC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木鱼功德系统 - FastAPI 完整开发文档（本地优先·最终版）</w:t>
      </w:r>
    </w:p>
    <w:p w14:paraId="5377155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技术栈：Python3.12 + FastAPI + MariaDB/MySQL（兼容本地/服务器）</w:t>
      </w:r>
    </w:p>
    <w:p w14:paraId="2070B7E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适用场景：微信小程序 / UniApp 木鱼功德系统（本地开发优先，上线可无缝切换正式配置）</w:t>
      </w:r>
    </w:p>
    <w:p w14:paraId="7838067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文档用途：AI编程可直接复制运行，后端开发落地、前端对接参考，整合所有本地开发适配、报错修正、微信测试号配置，去冗余、统一规范</w:t>
      </w:r>
    </w:p>
    <w:p w14:paraId="3A86445F"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>一、开发环境说明（本地优先，核心修正）</w:t>
      </w:r>
      <w:bookmarkEnd w:id="0"/>
    </w:p>
    <w:p w14:paraId="4C376F1C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1.1 本地开发核心约定（规避开发踩坑）</w:t>
      </w:r>
      <w:bookmarkEnd w:id="1"/>
    </w:p>
    <w:p w14:paraId="543C5316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服务器：Windows本机作为开发服务器，无需购买云服务器，降低开发成本</w:t>
      </w:r>
    </w:p>
    <w:p w14:paraId="78895DB5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数据库：本地部署MariaDB/MySQL，无需远程连接，操作更便捷</w:t>
      </w:r>
    </w:p>
    <w:p w14:paraId="5322A33A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微信授权：使用微信公众平台测试号（免费、无需认证），避免开放平台300元认证成本，本地可直接调试</w:t>
      </w:r>
    </w:p>
    <w:p w14:paraId="093D8AB2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短信验证：本地模拟模式，固定验证码123456，不调用真实短信接口，无需开通短信服务</w:t>
      </w:r>
    </w:p>
    <w:p w14:paraId="11C4F733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静态资源：图片、音效等资源存放于本地static目录，本地可直接访问，上线后统一迁移至OSS</w:t>
      </w:r>
    </w:p>
    <w:p w14:paraId="6E876241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域名/备案：开发阶段无需域名、无需备案，本地通过localhost即可访问接口</w:t>
      </w:r>
    </w:p>
    <w:p w14:paraId="63E56A44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文件编码：所有配置文件（尤其是.env）、代码文件，统一使用UTF-8（无BOM）编码，避免Python读取时出现解码错误</w:t>
      </w:r>
    </w:p>
    <w:p w14:paraId="7D25EEA3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1.2 技术版本要求（固定版本，避免兼容性问题）</w:t>
      </w:r>
      <w:bookmarkEnd w:id="2"/>
    </w:p>
    <w:p w14:paraId="78E3F0CE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Python：3.12.x（严格匹配，避免版本过低导致依赖安装失败）</w:t>
      </w:r>
    </w:p>
    <w:p w14:paraId="6A64100F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MariaDB：12.2.2（兼容MySQL 8.0/5.7，本地安装可直接使用）</w:t>
      </w:r>
    </w:p>
    <w:p w14:paraId="1334F704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FastAPI：≥0.110.0</w:t>
      </w:r>
    </w:p>
    <w:p w14:paraId="6F669EAC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SQLAlchemy：≥2.0（ORM核心依赖，适配Python3.12）</w:t>
      </w:r>
    </w:p>
    <w:p w14:paraId="554E1871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Pydantic：≥2.0（接口请求/响应校验）</w:t>
      </w:r>
    </w:p>
    <w:p w14:paraId="0EBA8FF3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辅助工具：VS Code（推荐）、Navicat/MySQL命令行（数据库操作）</w:t>
      </w:r>
    </w:p>
    <w:p w14:paraId="70CFAF8F">
      <w:pPr>
        <w:spacing w:before="380" w:after="140" w:line="288" w:lineRule="auto"/>
        <w:ind w:left="0"/>
        <w:jc w:val="left"/>
        <w:outlineLvl w:val="0"/>
      </w:pPr>
      <w:bookmarkStart w:id="3" w:name="heading_3"/>
      <w:r>
        <w:rPr>
          <w:rFonts w:ascii="Arial" w:hAnsi="Arial" w:eastAsia="等线" w:cs="Arial"/>
          <w:b/>
          <w:sz w:val="36"/>
        </w:rPr>
        <w:t>二、项目结构（最终规范版，无冗余）</w:t>
      </w:r>
      <w:bookmarkEnd w:id="3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75DB7F7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7BF983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muyu_backend/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├── venv-muyu/              # 本地开发专属虚拟环境（避免与其他项目冲突）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├── requirements.txt         # 项目依赖（含国内阿里云镜像，避免安装超时）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├── .env                     # 环境变量配置（本地测试号、数据库信息，已填好可直接修改）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├── .gitignore               # 标准忽略文件（敏感信息、冗余文件，避免提交错误）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├── database.py              # 数据库连接配置（适配本地数据库，无需修改）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├── models.py                # ORM模型（映射数据库表，与表结构完全对应）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├── schemas.py               # Pydantic模型（接口校验，规范请求/响应格式）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├── crud.py                  # 数据操作层（数据库增删改查，逻辑统一）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├── utils.py                 # 工具类（userSn生成、微信授权、短信模拟等）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├── main.py                  # 项目入口（接口注册、服务启动，本地可直接运行）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└── static/                  # 本地静态资源目录（存放头像、皮肤、音效等）</w:t>
            </w:r>
          </w:p>
        </w:tc>
      </w:tr>
    </w:tbl>
    <w:p w14:paraId="06375AEA">
      <w:pPr>
        <w:spacing w:before="380" w:after="140" w:line="288" w:lineRule="auto"/>
        <w:ind w:left="0"/>
        <w:jc w:val="left"/>
        <w:outlineLvl w:val="0"/>
      </w:pPr>
      <w:bookmarkStart w:id="4" w:name="heading_4"/>
      <w:r>
        <w:rPr>
          <w:rFonts w:ascii="Arial" w:hAnsi="Arial" w:eastAsia="等线" w:cs="Arial"/>
          <w:b/>
          <w:sz w:val="36"/>
        </w:rPr>
        <w:t>三、项目依赖配置（最终版，可直接复制安装）</w:t>
      </w:r>
      <w:bookmarkEnd w:id="4"/>
    </w:p>
    <w:p w14:paraId="7D2FB51F">
      <w:pPr>
        <w:spacing w:before="320" w:after="120" w:line="288" w:lineRule="auto"/>
        <w:ind w:left="0"/>
        <w:jc w:val="left"/>
        <w:outlineLvl w:val="1"/>
      </w:pPr>
      <w:bookmarkStart w:id="5" w:name="heading_5"/>
      <w:r>
        <w:rPr>
          <w:rFonts w:ascii="Arial" w:hAnsi="Arial" w:eastAsia="等线" w:cs="Arial"/>
          <w:b/>
          <w:sz w:val="32"/>
        </w:rPr>
        <w:t>3.1 requirements.txt（含国内镜像，适配本地开发）</w:t>
      </w:r>
      <w:bookmarkEnd w:id="5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DC4BCA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4660FD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txt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-i https://mirrors.aliyun.com/pypi/simple/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--trusted-host mirrors.aliyun.com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fastapi&gt;=0.110.0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uvicorn&gt;=0.27.0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pymysql&gt;=1.1.0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sqlalchemy&gt;=2.0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pydantic&gt;=2.0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python-dotenv&gt;=1.0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requests&gt;=2.31.0</w:t>
            </w:r>
          </w:p>
        </w:tc>
      </w:tr>
    </w:tbl>
    <w:p w14:paraId="69E5F65F">
      <w:pPr>
        <w:spacing w:before="320" w:after="120" w:line="288" w:lineRule="auto"/>
        <w:ind w:left="0"/>
        <w:jc w:val="left"/>
        <w:outlineLvl w:val="1"/>
      </w:pPr>
      <w:bookmarkStart w:id="6" w:name="heading_6"/>
      <w:r>
        <w:rPr>
          <w:rFonts w:ascii="Arial" w:hAnsi="Arial" w:eastAsia="等线" w:cs="Arial"/>
          <w:b/>
          <w:sz w:val="32"/>
        </w:rPr>
        <w:t>3.2 依赖安装步骤（本地开发专用）</w:t>
      </w:r>
      <w:bookmarkEnd w:id="6"/>
    </w:p>
    <w:p w14:paraId="4E15BE68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激活本地虚拟环境（Windows系统）：</w:t>
      </w:r>
      <w:r>
        <w:rPr>
          <w:rFonts w:ascii="Consolas" w:hAnsi="Consolas" w:eastAsia="Consolas" w:cs="Consolas"/>
          <w:sz w:val="22"/>
          <w:shd w:val="clear" w:fill="EFF0F1"/>
        </w:rPr>
        <w:t>venv-muyu\Scripts\activate</w:t>
      </w:r>
    </w:p>
    <w:p w14:paraId="1B916FEF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执行安装命令：</w:t>
      </w:r>
      <w:r>
        <w:rPr>
          <w:rFonts w:ascii="Consolas" w:hAnsi="Consolas" w:eastAsia="Consolas" w:cs="Consolas"/>
          <w:sz w:val="22"/>
          <w:shd w:val="clear" w:fill="EFF0F1"/>
        </w:rPr>
        <w:t>pip install -r requirements.txt</w:t>
      </w:r>
    </w:p>
    <w:p w14:paraId="38724CA7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安装异常处理：若提示“UnicodeDecodeError”，需将requirements.txt保存为UTF-8编码；若依赖安装超时，可重复执行安装命令</w:t>
      </w:r>
    </w:p>
    <w:p w14:paraId="5D20B397">
      <w:pPr>
        <w:spacing w:before="380" w:after="140" w:line="288" w:lineRule="auto"/>
        <w:ind w:left="0"/>
        <w:jc w:val="left"/>
        <w:outlineLvl w:val="0"/>
      </w:pPr>
      <w:bookmarkStart w:id="7" w:name="heading_7"/>
      <w:r>
        <w:rPr>
          <w:rFonts w:ascii="Arial" w:hAnsi="Arial" w:eastAsia="等线" w:cs="Arial"/>
          <w:b/>
          <w:sz w:val="36"/>
        </w:rPr>
        <w:t>四、环境变量配置（.env 最终版，直接复制使用）</w:t>
      </w:r>
      <w:bookmarkEnd w:id="7"/>
    </w:p>
    <w:p w14:paraId="58B2B3C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说明：.env文件需放在项目根目录，与main.py同级；仅需修改“你的本地密码”为自己的本地MySQL/MariaDB密码，其余配置无需修改（微信测试号已填好）。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6761C2D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C781E6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env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数据库配置（本地开发专用）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DB_USER=root                  # 本地数据库默认用户名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DB_PASSWORD=你的本地密码      # 替换为自己的本地MySQL/MariaDB密码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DB_HOST=localhost             # 本地数据库地址，无需修改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DB_PORT=330</w:t>
            </w:r>
            <w:r>
              <w:rPr>
                <w:rFonts w:hint="eastAsia" w:ascii="Consolas" w:hAnsi="Consolas" w:eastAsia="宋体" w:cs="Consolas"/>
                <w:sz w:val="22"/>
                <w:lang w:val="en-US" w:eastAsia="zh-CN"/>
              </w:rPr>
              <w:t>7</w:t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# 数据库默认端口，无需修改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DB_NAME=muyu_db               # 数据库名，与后续创建的数据库一致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微信配置（本地测试号，无需认证，直接使用）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WECHAT_APPID=wxe3f8df8ca0a20f91    # 微信测试号APPID（固定）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WECHAT_APPSECRET=3ea0acfcdac398aa761141f96bd58248  # 微信测试号APPSECRET（固定）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WECHAT_AUTH_URL=https://api.weixin.qq.com/sns/oauth2/access_token  # 微信授权接口（固定）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WECHAT_USER_INFO_URL=https://api.weixin.qq.com/sns/userinfo        # 微信用户信息接口（固定）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短信配置（本地模拟模式，不调用真实接口）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SMS_APPID=mock                # 模拟标识，无需修改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SMS_SECRET=mock               # 模拟标识，无需修改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SMS_API_URL=http://localhost/mock-sms  # 模拟接口地址，无需修改</w:t>
            </w:r>
          </w:p>
        </w:tc>
      </w:tr>
    </w:tbl>
    <w:p w14:paraId="4683DF2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注意：.env文件编码必须为UTF-8（无BOM），否则python-dotenv读取时会出现解码错误；若本地数据库端口、用户名有修改，需对应调整DB_PORT、DB_USER字段。</w:t>
      </w:r>
    </w:p>
    <w:p w14:paraId="25288D90">
      <w:pPr>
        <w:spacing w:before="380" w:after="140" w:line="288" w:lineRule="auto"/>
        <w:ind w:left="0"/>
        <w:jc w:val="left"/>
        <w:outlineLvl w:val="0"/>
      </w:pPr>
      <w:bookmarkStart w:id="8" w:name="heading_8"/>
      <w:r>
        <w:rPr>
          <w:rFonts w:ascii="Arial" w:hAnsi="Arial" w:eastAsia="等线" w:cs="Arial"/>
          <w:b/>
          <w:sz w:val="36"/>
        </w:rPr>
        <w:t>五、数据库设计（最终版，本地可直接执行）</w:t>
      </w:r>
      <w:bookmarkEnd w:id="8"/>
    </w:p>
    <w:p w14:paraId="3A187F6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执行顺序：先创建数据库 → 再创建数据表 → 最后插入等级初始数据；所有SQL语句适配MariaDB/MySQL，本地执行后即可正常使用。</w:t>
      </w:r>
    </w:p>
    <w:p w14:paraId="1DBC1A0A">
      <w:pPr>
        <w:spacing w:before="320" w:after="120" w:line="288" w:lineRule="auto"/>
        <w:ind w:left="0"/>
        <w:jc w:val="left"/>
        <w:outlineLvl w:val="1"/>
      </w:pPr>
      <w:bookmarkStart w:id="9" w:name="heading_9"/>
      <w:r>
        <w:rPr>
          <w:rFonts w:ascii="Arial" w:hAnsi="Arial" w:eastAsia="等线" w:cs="Arial"/>
          <w:b/>
          <w:sz w:val="32"/>
        </w:rPr>
        <w:t>5.1 创建数据库（本地必执行）</w:t>
      </w:r>
      <w:bookmarkEnd w:id="9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0A1AF5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874195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sql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CREATE DATABASE IF NOT EXISTS muyu_db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CHARSET=utf8mb4 COLLATE=utf8mb4_unicode_ci;  # 支持中文，避免乱码</w:t>
            </w:r>
          </w:p>
        </w:tc>
      </w:tr>
    </w:tbl>
    <w:p w14:paraId="5D6778A2">
      <w:pPr>
        <w:spacing w:before="320" w:after="120" w:line="288" w:lineRule="auto"/>
        <w:ind w:left="0"/>
        <w:jc w:val="left"/>
        <w:outlineLvl w:val="1"/>
      </w:pPr>
      <w:bookmarkStart w:id="10" w:name="heading_10"/>
      <w:r>
        <w:rPr>
          <w:rFonts w:ascii="Arial" w:hAnsi="Arial" w:eastAsia="等线" w:cs="Arial"/>
          <w:b/>
          <w:sz w:val="32"/>
        </w:rPr>
        <w:t>5.2 数据表创建（3张核心表，无冗余字段）</w:t>
      </w:r>
      <w:bookmarkEnd w:id="10"/>
    </w:p>
    <w:p w14:paraId="371AA40A">
      <w:pPr>
        <w:spacing w:before="300" w:after="120" w:line="288" w:lineRule="auto"/>
        <w:ind w:left="0"/>
        <w:jc w:val="left"/>
        <w:outlineLvl w:val="2"/>
      </w:pPr>
      <w:bookmarkStart w:id="11" w:name="heading_11"/>
      <w:r>
        <w:rPr>
          <w:rFonts w:ascii="Arial" w:hAnsi="Arial" w:eastAsia="等线" w:cs="Arial"/>
          <w:b/>
          <w:sz w:val="30"/>
        </w:rPr>
        <w:t>5.2.1 users（用户基础表）</w:t>
      </w:r>
      <w:bookmarkEnd w:id="11"/>
    </w:p>
    <w:p w14:paraId="3345D3E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存储用户核心信息，支持微信登录、手机号登录，适配本地开发需求，添加必要索引优化查询。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A9A1DA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D03446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sql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CREATE TABLE users (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id BIGINT AUTO_INCREMENT PRIMARY KEY COMMENT '内部自增主键，仅后端使用',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user_sn VARCHAR(32) NOT NULL UNIQUE COMMENT '用户对外唯一编码（U+15位字母数字）',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openid VARCHAR(100) UNIQUE NULL COMMENT '微信openid（微信登录/捆绑用，未捆绑则为空）',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nickname VARCHAR(50) NULL COMMENT '用户昵称',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avatar VARCHAR(255) NULL COMMENT '用户头像地址（本地用static目录，上线用OSS）',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phone VARCHAR(20) UNIQUE NULL COMMENT '手机号（手机号登录用，未注册则为空）',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merit_count BIGINT DEFAULT 0 COMMENT '累计功德数（核心字段）',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province VARCHAR(50) NULL COMMENT '所在省份（用于省份排行榜）',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status TINYINT DEFAULT 1 COMMENT '账号状态：1正常，0禁用',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created_at DATETIME DEFAULT CURRENT_TIMESTAMP COMMENT '创建时间',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updated_at DATETIME DEFAULT CURRENT_TIMESTAMP ON UPDATE CURRENT_TIMESTAMP COMMENT '更新时间',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KEY idx_merit_count (merit_count),  # 功德数索引，优化排行榜查询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KEY idx_province (province)         # 省份索引，优化省份排行查询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) ENGINE=InnoDB DEFAULT CHARSET=utf8mb4 COMMENT='用户基础表';</w:t>
            </w:r>
          </w:p>
        </w:tc>
      </w:tr>
    </w:tbl>
    <w:p w14:paraId="583C64CA">
      <w:pPr>
        <w:spacing w:before="300" w:after="120" w:line="288" w:lineRule="auto"/>
        <w:ind w:left="0"/>
        <w:jc w:val="left"/>
        <w:outlineLvl w:val="2"/>
      </w:pPr>
      <w:bookmarkStart w:id="12" w:name="heading_12"/>
      <w:r>
        <w:rPr>
          <w:rFonts w:ascii="Arial" w:hAnsi="Arial" w:eastAsia="等线" w:cs="Arial"/>
          <w:b/>
          <w:sz w:val="30"/>
        </w:rPr>
        <w:t>5.2.2 user_settings（用户个性化配置表）</w:t>
      </w:r>
      <w:bookmarkEnd w:id="12"/>
    </w:p>
    <w:p w14:paraId="2895397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存储用户木鱼皮肤、音效、自动敲击等个性化配置，新用户注册时自动初始化默认配置。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95D9BF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06875E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sql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CREATE TABLE user_settings (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id BIGINT AUTO_INCREMENT PRIMARY KEY COMMENT '配置主键',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user_id BIGINT NOT NULL UNIQUE COMMENT '关联users表的id（一对一）',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fish_skin VARCHAR(50) DEFAULT 'default' COMMENT '木鱼皮肤标识',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hammer_skin VARCHAR(50) DEFAULT 'default' COMMENT '木槌皮肤标识',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knock_sound VARCHAR(50) DEFAULT 'default' COMMENT '敲击音效标识',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background VARCHAR(50) DEFAULT 'default' COMMENT '背景图标识',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volume INT DEFAULT 80 COMMENT '音量（0-100）',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is_vibrate TINYINT DEFAULT 1 COMMENT '是否震动：1开启，0关闭',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auto_freq INT DEFAULT 1000 COMMENT '自动敲击频率（毫秒）',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auto_duration INT DEFAULT 0 COMMENT '自动敲击时长（秒）：0=永久',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knock_text VARCHAR(100) DEFAULT '阿弥陀佛' COMMENT '敲击弹出文字',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created_at DATETIME DEFAULT CURRENT_TIMESTAMP COMMENT '创建时间',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updated_at DATETIME DEFAULT CURRENT_TIMESTAMP ON UPDATE CURRENT_TIMESTAMP COMMENT '更新时间'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) ENGINE=InnoDB DEFAULT CHARSET=utf8mb4 COMMENT='用户个性化配置表';</w:t>
            </w:r>
          </w:p>
        </w:tc>
      </w:tr>
    </w:tbl>
    <w:p w14:paraId="6B30F4A3">
      <w:pPr>
        <w:spacing w:before="300" w:after="120" w:line="288" w:lineRule="auto"/>
        <w:ind w:left="0"/>
        <w:jc w:val="left"/>
        <w:outlineLvl w:val="2"/>
      </w:pPr>
      <w:bookmarkStart w:id="13" w:name="heading_13"/>
      <w:r>
        <w:rPr>
          <w:rFonts w:ascii="Arial" w:hAnsi="Arial" w:eastAsia="等线" w:cs="Arial"/>
          <w:b/>
          <w:sz w:val="30"/>
        </w:rPr>
        <w:t>5.2.3 user_levels（用户等级配置表）</w:t>
      </w:r>
      <w:bookmarkEnd w:id="13"/>
    </w:p>
    <w:p w14:paraId="47E76C5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配置功德数对应的等级、称号、颜色，用户功德数变化时自动匹配等级，无需手动维护。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024D2D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C16E27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sql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CREATE TABLE user_levels (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id INT AUTO_INCREMENT PRIMARY KEY COMMENT '等级主键',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level INT UNIQUE NOT NULL COMMENT '等级数字（1~6，可扩展）',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level_name VARCHAR(50) NOT NULL COMMENT '等级称号',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min_merit BIGINT NOT NULL COMMENT '等级最低功德门槛',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max_merit BIGINT NOT NULL COMMENT '等级最高功德上限',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color VARCHAR(50) DEFAULT '#ffffff' COMMENT '等级文字颜色',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status TINYINT DEFAULT 1 COMMENT '状态：1启用，0禁用'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) ENGINE=InnoDB DEFAULT CHARSET=utf8mb4 COMMENT='用户等级配置表';</w:t>
            </w:r>
          </w:p>
        </w:tc>
      </w:tr>
    </w:tbl>
    <w:p w14:paraId="4333F04B">
      <w:pPr>
        <w:spacing w:before="320" w:after="120" w:line="288" w:lineRule="auto"/>
        <w:ind w:left="0"/>
        <w:jc w:val="left"/>
        <w:outlineLvl w:val="1"/>
      </w:pPr>
      <w:bookmarkStart w:id="14" w:name="heading_14"/>
      <w:r>
        <w:rPr>
          <w:rFonts w:ascii="Arial" w:hAnsi="Arial" w:eastAsia="等线" w:cs="Arial"/>
          <w:b/>
          <w:sz w:val="32"/>
        </w:rPr>
        <w:t>5.3 等级初始数据（直接插入，无需修改）</w:t>
      </w:r>
      <w:bookmarkEnd w:id="14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9BA61C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96DB64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sz w:val="22"/>
              </w:rPr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sql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hint="eastAsia" w:ascii="Consolas" w:hAnsi="Consolas" w:eastAsia="Consolas" w:cs="Consolas"/>
                <w:sz w:val="22"/>
              </w:rPr>
              <w:t>INSERT INTO user_levels</w:t>
            </w:r>
          </w:p>
          <w:p w14:paraId="3AB6C124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sz w:val="22"/>
              </w:rPr>
            </w:pPr>
            <w:r>
              <w:rPr>
                <w:rFonts w:hint="eastAsia" w:ascii="Consolas" w:hAnsi="Consolas" w:eastAsia="Consolas" w:cs="Consolas"/>
                <w:sz w:val="22"/>
              </w:rPr>
              <w:t>(`level`, `level_name`, `min_merit`, `max_merit`, `color`, `status`)</w:t>
            </w:r>
          </w:p>
          <w:p w14:paraId="5B2FCDA3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sz w:val="22"/>
              </w:rPr>
            </w:pPr>
            <w:r>
              <w:rPr>
                <w:rFonts w:hint="eastAsia" w:ascii="Consolas" w:hAnsi="Consolas" w:eastAsia="Consolas" w:cs="Consolas"/>
                <w:sz w:val="22"/>
              </w:rPr>
              <w:t>VALUES</w:t>
            </w:r>
          </w:p>
          <w:p w14:paraId="70DD434E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sz w:val="22"/>
              </w:rPr>
            </w:pPr>
            <w:r>
              <w:rPr>
                <w:rFonts w:hint="eastAsia" w:ascii="Consolas" w:hAnsi="Consolas" w:eastAsia="Consolas" w:cs="Consolas"/>
                <w:sz w:val="22"/>
              </w:rPr>
              <w:t>(1, '朽木初醒', 0, 999, '#8B7D6B', 1),</w:t>
            </w:r>
          </w:p>
          <w:p w14:paraId="3D869FF6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sz w:val="22"/>
              </w:rPr>
            </w:pPr>
            <w:r>
              <w:rPr>
                <w:rFonts w:hint="eastAsia" w:ascii="Consolas" w:hAnsi="Consolas" w:eastAsia="Consolas" w:cs="Consolas"/>
                <w:sz w:val="22"/>
              </w:rPr>
              <w:t>(2, '木心生响', 1000, 9999, '#C4A484', 1),</w:t>
            </w:r>
          </w:p>
          <w:p w14:paraId="545C89BD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sz w:val="22"/>
              </w:rPr>
            </w:pPr>
            <w:r>
              <w:rPr>
                <w:rFonts w:hint="eastAsia" w:ascii="Consolas" w:hAnsi="Consolas" w:eastAsia="Consolas" w:cs="Consolas"/>
                <w:sz w:val="22"/>
              </w:rPr>
              <w:t>(3, '法器认主', 10000, 99999, '#6E4B3A', 1),</w:t>
            </w:r>
          </w:p>
          <w:p w14:paraId="3A6B4B90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sz w:val="22"/>
              </w:rPr>
            </w:pPr>
            <w:r>
              <w:rPr>
                <w:rFonts w:hint="eastAsia" w:ascii="Consolas" w:hAnsi="Consolas" w:eastAsia="Consolas" w:cs="Consolas"/>
                <w:sz w:val="22"/>
              </w:rPr>
              <w:t>(4, '灵木开声', 100000, 999999, '#4F7942', 1),</w:t>
            </w:r>
          </w:p>
          <w:p w14:paraId="708F261F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sz w:val="22"/>
              </w:rPr>
            </w:pPr>
            <w:r>
              <w:rPr>
                <w:rFonts w:hint="eastAsia" w:ascii="Consolas" w:hAnsi="Consolas" w:eastAsia="Consolas" w:cs="Consolas"/>
                <w:sz w:val="22"/>
              </w:rPr>
              <w:t>(5, '宝相庄严', 1000000, 9999999, '#D4AF37', 1),</w:t>
            </w:r>
          </w:p>
          <w:p w14:paraId="75238F2B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sz w:val="22"/>
              </w:rPr>
            </w:pPr>
            <w:r>
              <w:rPr>
                <w:rFonts w:hint="eastAsia" w:ascii="Consolas" w:hAnsi="Consolas" w:eastAsia="Consolas" w:cs="Consolas"/>
                <w:sz w:val="22"/>
              </w:rPr>
              <w:t>(6, '器灵显现', 10000000, 99999999, '#FFD700', 1),</w:t>
            </w:r>
          </w:p>
          <w:p w14:paraId="49F10BAA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sz w:val="22"/>
              </w:rPr>
            </w:pPr>
            <w:r>
              <w:rPr>
                <w:rFonts w:hint="eastAsia" w:ascii="Consolas" w:hAnsi="Consolas" w:eastAsia="Consolas" w:cs="Consolas"/>
                <w:sz w:val="22"/>
              </w:rPr>
              <w:t>(7, '法器渡劫', 100000000, 999999999, '#FF6600', 1),</w:t>
            </w:r>
          </w:p>
          <w:p w14:paraId="22AF7B6A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sz w:val="22"/>
              </w:rPr>
            </w:pPr>
            <w:r>
              <w:rPr>
                <w:rFonts w:hint="eastAsia" w:ascii="Consolas" w:hAnsi="Consolas" w:eastAsia="Consolas" w:cs="Consolas"/>
                <w:sz w:val="22"/>
              </w:rPr>
              <w:t>(8, '器成中品', 1000000000, 9999999999, '#E6BE8A', 1),</w:t>
            </w:r>
          </w:p>
          <w:p w14:paraId="05EA28D5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sz w:val="22"/>
              </w:rPr>
            </w:pPr>
            <w:r>
              <w:rPr>
                <w:rFonts w:hint="eastAsia" w:ascii="Consolas" w:hAnsi="Consolas" w:eastAsia="Consolas" w:cs="Consolas"/>
                <w:sz w:val="22"/>
              </w:rPr>
              <w:t>(9, '器列上乘', 10000000000, 99999999999, '#E5E4E2', 1),</w:t>
            </w:r>
          </w:p>
          <w:p w14:paraId="62BB612C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sz w:val="22"/>
              </w:rPr>
            </w:pPr>
            <w:r>
              <w:rPr>
                <w:rFonts w:hint="eastAsia" w:ascii="Consolas" w:hAnsi="Consolas" w:eastAsia="Consolas" w:cs="Consolas"/>
                <w:sz w:val="22"/>
              </w:rPr>
              <w:t>(10, '镇寺之宝', 100000000000, 999999999999, '#E5E4DC', 1),</w:t>
            </w:r>
          </w:p>
          <w:p w14:paraId="0BB6A174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sz w:val="22"/>
              </w:rPr>
            </w:pPr>
            <w:r>
              <w:rPr>
                <w:rFonts w:hint="eastAsia" w:ascii="Consolas" w:hAnsi="Consolas" w:eastAsia="Consolas" w:cs="Consolas"/>
                <w:sz w:val="22"/>
              </w:rPr>
              <w:t>(11, '镇世法器', 1000000000000, 9999999999999, '#7DF9FF', 1),</w:t>
            </w:r>
          </w:p>
          <w:p w14:paraId="45634E71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sz w:val="22"/>
              </w:rPr>
            </w:pPr>
            <w:r>
              <w:rPr>
                <w:rFonts w:hint="eastAsia" w:ascii="Consolas" w:hAnsi="Consolas" w:eastAsia="Consolas" w:cs="Consolas"/>
                <w:sz w:val="22"/>
              </w:rPr>
              <w:t>(12, '天地法器', 10000000000000, 99999999999999, '#9370DB', 1),</w:t>
            </w:r>
          </w:p>
          <w:p w14:paraId="4B3BD5B7">
            <w:pPr>
              <w:spacing w:before="120" w:after="120" w:line="288" w:lineRule="auto"/>
              <w:jc w:val="left"/>
            </w:pPr>
            <w:r>
              <w:rPr>
                <w:rFonts w:hint="eastAsia" w:ascii="Consolas" w:hAnsi="Consolas" w:eastAsia="Consolas" w:cs="Consolas"/>
                <w:sz w:val="22"/>
              </w:rPr>
              <w:t>(13, '亘古一响', 100000000000000, 9223372036854775807, '#FFFFFF', 1);</w:t>
            </w:r>
            <w:bookmarkStart w:id="32" w:name="_GoBack"/>
            <w:bookmarkEnd w:id="32"/>
          </w:p>
        </w:tc>
      </w:tr>
    </w:tbl>
    <w:p w14:paraId="1D06CE19">
      <w:pPr>
        <w:spacing w:before="320" w:after="120" w:line="288" w:lineRule="auto"/>
        <w:ind w:left="0"/>
        <w:jc w:val="left"/>
        <w:outlineLvl w:val="1"/>
      </w:pPr>
      <w:bookmarkStart w:id="15" w:name="heading_15"/>
      <w:r>
        <w:rPr>
          <w:rFonts w:ascii="Arial" w:hAnsi="Arial" w:eastAsia="等线" w:cs="Arial"/>
          <w:b/>
          <w:sz w:val="32"/>
        </w:rPr>
        <w:t>5.4 数据库补充说明（本地开发重点）</w:t>
      </w:r>
      <w:bookmarkEnd w:id="15"/>
    </w:p>
    <w:p w14:paraId="6BCD3FC9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本地开发无需授权数据库，直接使用root用户登录操作即可；服务器部署时需执行授权SQL（详见第九章）。</w:t>
      </w:r>
    </w:p>
    <w:p w14:paraId="05CF947E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本地静态资源地址格式：http://localhost:8000/static/xxx.png（xxx为资源文件名），上线后替换为OSS的HTTPS地址。</w:t>
      </w:r>
    </w:p>
    <w:p w14:paraId="22D0DEE6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若本地数据库连接失败，检查数据库服务是否启动、DB_PASSWORD是否与本地密码一致、DB_PORT是否正确。</w:t>
      </w:r>
    </w:p>
    <w:p w14:paraId="4AB6CC7E">
      <w:pPr>
        <w:spacing w:before="380" w:after="140" w:line="288" w:lineRule="auto"/>
        <w:ind w:left="0"/>
        <w:jc w:val="left"/>
        <w:outlineLvl w:val="0"/>
      </w:pPr>
      <w:bookmarkStart w:id="16" w:name="heading_16"/>
      <w:r>
        <w:rPr>
          <w:rFonts w:ascii="Arial" w:hAnsi="Arial" w:eastAsia="等线" w:cs="Arial"/>
          <w:b/>
          <w:sz w:val="36"/>
        </w:rPr>
        <w:t>六、核心规范（AI编程强制遵守，确保代码统一）</w:t>
      </w:r>
      <w:bookmarkEnd w:id="16"/>
    </w:p>
    <w:p w14:paraId="231AB97D">
      <w:pPr>
        <w:spacing w:before="320" w:after="120" w:line="288" w:lineRule="auto"/>
        <w:ind w:left="0"/>
        <w:jc w:val="left"/>
        <w:outlineLvl w:val="1"/>
      </w:pPr>
      <w:bookmarkStart w:id="17" w:name="heading_17"/>
      <w:r>
        <w:rPr>
          <w:rFonts w:ascii="Arial" w:hAnsi="Arial" w:eastAsia="等线" w:cs="Arial"/>
          <w:b/>
          <w:sz w:val="32"/>
        </w:rPr>
        <w:t>6.1 userSn 生成规范（对外唯一标识）</w:t>
      </w:r>
      <w:bookmarkEnd w:id="17"/>
    </w:p>
    <w:p w14:paraId="5F8977C6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固定长度：16位（U + 15位大写字母+数字）</w:t>
      </w:r>
    </w:p>
    <w:p w14:paraId="25E386CC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字符池：0123456789ABCDEFGHIJKLMNOPQRSTUVWXYZ</w:t>
      </w:r>
    </w:p>
    <w:p w14:paraId="2F386479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生成逻辑：生成后校验数据库唯一性，重复则重新生成</w:t>
      </w:r>
    </w:p>
    <w:p w14:paraId="5380A628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用途：前端所有用户唯一标识，绝不暴露内部自增id（隐藏用户量）</w:t>
      </w:r>
    </w:p>
    <w:p w14:paraId="26EA61A8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示例：U7S2K9D3F8G7H2Z5</w:t>
      </w:r>
    </w:p>
    <w:p w14:paraId="69751F7F">
      <w:pPr>
        <w:spacing w:before="320" w:after="120" w:line="288" w:lineRule="auto"/>
        <w:ind w:left="0"/>
        <w:jc w:val="left"/>
        <w:outlineLvl w:val="1"/>
      </w:pPr>
      <w:bookmarkStart w:id="18" w:name="heading_18"/>
      <w:r>
        <w:rPr>
          <w:rFonts w:ascii="Arial" w:hAnsi="Arial" w:eastAsia="等线" w:cs="Arial"/>
          <w:b/>
          <w:sz w:val="32"/>
        </w:rPr>
        <w:t>6.2 字段映射规范（前后端统一，避免对接错误）</w:t>
      </w:r>
      <w:bookmarkEnd w:id="18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06E22BD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907FA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数据库下划线字段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80EE5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接口驼峰字段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AC3F0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说明</w:t>
            </w:r>
          </w:p>
        </w:tc>
      </w:tr>
      <w:tr w14:paraId="26441BD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122C6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user_sn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F24ED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userSn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6262F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用户对外唯一编码（作为前端token）</w:t>
            </w:r>
          </w:p>
        </w:tc>
      </w:tr>
      <w:tr w14:paraId="12ABB70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38320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merit_count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390A4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meritCount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3CAAE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累计功德数（核心字段）</w:t>
            </w:r>
          </w:p>
        </w:tc>
      </w:tr>
      <w:tr w14:paraId="1FE916F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39B7D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fish_skin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4EB58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fishSkin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92098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木鱼皮肤标识</w:t>
            </w:r>
          </w:p>
        </w:tc>
      </w:tr>
      <w:tr w14:paraId="7C80F1F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BCF28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hammer_skin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896B7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hammerSkin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E5A47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木槌皮肤标识</w:t>
            </w:r>
          </w:p>
        </w:tc>
      </w:tr>
      <w:tr w14:paraId="473A7CD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732E2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knock_sound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45627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knockSound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A8679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敲击音效标识</w:t>
            </w:r>
          </w:p>
        </w:tc>
      </w:tr>
      <w:tr w14:paraId="5725F02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26E53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is_vibrate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8EC79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isVibrate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96C1A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是否震动（1=开启，0=关闭）</w:t>
            </w:r>
          </w:p>
        </w:tc>
      </w:tr>
      <w:tr w14:paraId="6C5A930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4EDA6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auto_freq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45BE9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autoFreq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D4184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自动敲击频率（毫秒）</w:t>
            </w:r>
          </w:p>
        </w:tc>
      </w:tr>
      <w:tr w14:paraId="158C890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6C7D1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auto_duration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8DF9F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autoDuration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9F124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自动敲击时长（秒，0=永久）</w:t>
            </w:r>
          </w:p>
        </w:tc>
      </w:tr>
      <w:tr w14:paraId="23403E6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05B0F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knock_text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9A477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knockText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48C1F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敲击弹出文字</w:t>
            </w:r>
          </w:p>
        </w:tc>
      </w:tr>
      <w:tr w14:paraId="2C98A09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809D6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level_name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3DFA8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levelName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3521A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等级称号</w:t>
            </w:r>
          </w:p>
        </w:tc>
      </w:tr>
      <w:tr w14:paraId="66AD860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15943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color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4D301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levelColor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1A0D7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等级文字颜色</w:t>
            </w:r>
          </w:p>
        </w:tc>
      </w:tr>
    </w:tbl>
    <w:p w14:paraId="6E348E4A">
      <w:pPr>
        <w:spacing w:before="320" w:after="120" w:line="288" w:lineRule="auto"/>
        <w:ind w:left="0"/>
        <w:jc w:val="left"/>
        <w:outlineLvl w:val="1"/>
      </w:pPr>
      <w:bookmarkStart w:id="19" w:name="heading_19"/>
      <w:r>
        <w:rPr>
          <w:rFonts w:ascii="Arial" w:hAnsi="Arial" w:eastAsia="等线" w:cs="Arial"/>
          <w:b/>
          <w:sz w:val="32"/>
        </w:rPr>
        <w:t>6.3 功德提交机制（适配本地开发，高并发兼容）</w:t>
      </w:r>
      <w:bookmarkEnd w:id="19"/>
    </w:p>
    <w:p w14:paraId="5CC6C4A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核心：前端本地累计 + 定时批量提交，降低并发压力，不影响用户手感，同时防作弊。</w:t>
      </w:r>
    </w:p>
    <w:p w14:paraId="62DBA8E6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手动敲击：前端本地累加次数，每4秒批量提交一次；单次提交最大限制</w:t>
      </w:r>
      <w:r>
        <w:rPr>
          <w:rFonts w:hint="eastAsia" w:ascii="Arial" w:hAnsi="Arial" w:eastAsia="等线" w:cs="Arial"/>
          <w:sz w:val="22"/>
          <w:lang w:val="en-US" w:eastAsia="zh-CN"/>
        </w:rPr>
        <w:t>5</w:t>
      </w:r>
      <w:r>
        <w:rPr>
          <w:rFonts w:ascii="Arial" w:hAnsi="Arial" w:eastAsia="等线" w:cs="Arial"/>
          <w:sz w:val="22"/>
        </w:rPr>
        <w:t>0次（人手极限，防机器刷分）</w:t>
      </w:r>
    </w:p>
    <w:p w14:paraId="5174E041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自动敲击：前端本地累加次数，每5秒批量提交一次；单次提交最大限制10次（防挂机刷分）</w:t>
      </w:r>
    </w:p>
    <w:p w14:paraId="58963F4E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防丢数据：提交成功后清空本地累计数；提交失败则下次定时器继续提交；退出APP时强制提交一次</w:t>
      </w:r>
    </w:p>
    <w:p w14:paraId="059069FA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防作弊：后端校验提交次数上限，超出则强制封顶，避免机器刷功德</w:t>
      </w:r>
    </w:p>
    <w:p w14:paraId="57BCC06F">
      <w:pPr>
        <w:spacing w:before="320" w:after="120" w:line="288" w:lineRule="auto"/>
        <w:ind w:left="0"/>
        <w:jc w:val="left"/>
        <w:outlineLvl w:val="1"/>
      </w:pPr>
      <w:bookmarkStart w:id="20" w:name="heading_20"/>
      <w:r>
        <w:rPr>
          <w:rFonts w:ascii="Arial" w:hAnsi="Arial" w:eastAsia="等线" w:cs="Arial"/>
          <w:b/>
          <w:sz w:val="32"/>
        </w:rPr>
        <w:t>6.4 登录/注册规范（本地适配，双渠道兼容）</w:t>
      </w:r>
      <w:bookmarkEnd w:id="20"/>
    </w:p>
    <w:p w14:paraId="1EBBE15B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双登录渠道：微信登录（openid唯一）、手机号登录（phone唯一），两者独立，可分别注册，支持微信号捆绑已有手机号账号</w:t>
      </w:r>
    </w:p>
    <w:p w14:paraId="588B33C5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短信验证：本地开发固定验证码123456，无需调用真实接口；验证码格式为6位数字，有效期5分钟，同一手机号每分钟最多获取1次</w:t>
      </w:r>
    </w:p>
    <w:p w14:paraId="4F9AFA80"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新用户初始化：无论哪种注册方式，均自动初始化个性化配置，功德数默认为0，等级默认为「初心者」</w:t>
      </w:r>
    </w:p>
    <w:p w14:paraId="05D8C849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token规范：登录成功后统一返回userSn作为token，前端统一存储、携带，无需区分登录渠道</w:t>
      </w:r>
    </w:p>
    <w:p w14:paraId="37EE7D4E">
      <w:pPr>
        <w:spacing w:before="320" w:after="120" w:line="288" w:lineRule="auto"/>
        <w:ind w:left="0"/>
        <w:jc w:val="left"/>
        <w:outlineLvl w:val="1"/>
      </w:pPr>
      <w:bookmarkStart w:id="21" w:name="heading_21"/>
      <w:r>
        <w:rPr>
          <w:rFonts w:ascii="Arial" w:hAnsi="Arial" w:eastAsia="等线" w:cs="Arial"/>
          <w:b/>
          <w:sz w:val="32"/>
        </w:rPr>
        <w:t>6.5 报错处理规范（规避本地开发常见报错）</w:t>
      </w:r>
      <w:bookmarkEnd w:id="21"/>
    </w:p>
    <w:p w14:paraId="1D21A0C5"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微信接口报错（41002、41001）：确保.env文件中微信测试号配置完整，代码中先获取access_token再调用用户信息接口，增加配置校验逻辑</w:t>
      </w:r>
    </w:p>
    <w:p w14:paraId="52002A96"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解码错误：所有配置文件、代码文件统一使用UTF-8（无BOM）编码，database.py中指定load_dotenv(encoding="utf-8")</w:t>
      </w:r>
    </w:p>
    <w:p w14:paraId="079327C4">
      <w:pPr>
        <w:numPr>
          <w:ilvl w:val="0"/>
          <w:numId w:val="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数据库连接失败：检查数据库服务是否启动、DB_PASSWORD是否正确、DB_PORT是否匹配</w:t>
      </w:r>
    </w:p>
    <w:p w14:paraId="0E8FD267">
      <w:pPr>
        <w:numPr>
          <w:ilvl w:val="0"/>
          <w:numId w:val="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依赖安装失败：使用requirements.txt中的国内镜像，确保Python版本为3.12.x</w:t>
      </w:r>
    </w:p>
    <w:p w14:paraId="5C036A21">
      <w:pPr>
        <w:spacing w:before="380" w:after="140" w:line="288" w:lineRule="auto"/>
        <w:ind w:left="0"/>
        <w:jc w:val="left"/>
        <w:outlineLvl w:val="0"/>
      </w:pPr>
      <w:bookmarkStart w:id="22" w:name="heading_22"/>
      <w:r>
        <w:rPr>
          <w:rFonts w:ascii="Arial" w:hAnsi="Arial" w:eastAsia="等线" w:cs="Arial"/>
          <w:b/>
          <w:sz w:val="36"/>
        </w:rPr>
        <w:t>七、核心代码实现（最终版，AI可直接复制运行）</w:t>
      </w:r>
      <w:bookmarkEnd w:id="22"/>
    </w:p>
    <w:p w14:paraId="488B27DF">
      <w:pPr>
        <w:spacing w:before="320" w:after="120" w:line="288" w:lineRule="auto"/>
        <w:ind w:left="0"/>
        <w:jc w:val="left"/>
        <w:outlineLvl w:val="1"/>
      </w:pPr>
      <w:bookmarkStart w:id="23" w:name="heading_23"/>
      <w:r>
        <w:rPr>
          <w:rFonts w:ascii="Arial" w:hAnsi="Arial" w:eastAsia="等线" w:cs="Arial"/>
          <w:b/>
          <w:sz w:val="32"/>
        </w:rPr>
        <w:t>7.1 数据库连接（database.py）</w:t>
      </w:r>
      <w:bookmarkEnd w:id="23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729E799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513E52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python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from sqlalchemy import create_engine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from sqlalchemy.ext.declarative import declarative_base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from sqlalchemy.orm import sessionmaker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from dotenv import load_dotenv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os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加载环境变量（指定UTF-8编码，避免解码错误）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load_dotenv(encoding="utf-8")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数据库连接地址（从.env获取，避免硬编码，适配本地/服务器切换）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SQLALCHEMY_DATABASE_URL = (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f"mysql+pymysql://{os.getenv('DB_USER')}:"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f"{os.getenv('DB_PASSWORD')}@"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f"{os.getenv('DB_HOST')}:"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f"{os.getenv('DB_PORT')}/"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f"{os.getenv('DB_NAME')}?charset=utf8mb4"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创建数据库引擎（自带连接池，本地开发默认配置足够，无需修改）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engine = create_engine(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SQLALCHEMY_DATABASE_URL,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pool_pre_ping=True  # 连接前校验，避免无效连接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创建会话工厂（每次请求创建一个会话，用完关闭，线程安全）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SessionLocal = sessionmaker(autocommit=False, autoflush=False, bind=engine)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基础ORM模型（所有模型继承此类）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Base = declarative_base()</w:t>
            </w:r>
          </w:p>
        </w:tc>
      </w:tr>
    </w:tbl>
    <w:p w14:paraId="715ACBE7">
      <w:pPr>
        <w:spacing w:before="320" w:after="120" w:line="288" w:lineRule="auto"/>
        <w:ind w:left="0"/>
        <w:jc w:val="left"/>
        <w:outlineLvl w:val="1"/>
      </w:pPr>
      <w:bookmarkStart w:id="24" w:name="heading_24"/>
      <w:r>
        <w:rPr>
          <w:rFonts w:ascii="Arial" w:hAnsi="Arial" w:eastAsia="等线" w:cs="Arial"/>
          <w:b/>
          <w:sz w:val="32"/>
        </w:rPr>
        <w:t>7.2 ORM模型（models.py）</w:t>
      </w:r>
      <w:bookmarkEnd w:id="24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6DC57C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E3443D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python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from sqlalchemy import Column, BigInt, String, Integer, TinyInt, DateTime, func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from database import Base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用户基础表（适配微信登录、手机号登录，本地开发友好）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class User(Base):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__tablename__ = "users"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id = Column(BigInt, primary_key=True, index=True)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user_sn = Column(String(32), unique=True, index=True, nullable=False)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openid = Column(String(100), unique=True, index=True)  # 微信openid，可为空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nickname = Column(String(50))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avatar = Column(String(255))  # 本地：static目录地址，上线：OSS地址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phone = Column(String(20), unique=True, index=True)  # 手机号，可为空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merit_count = Column(BigInt, default=0)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province = Column(String(50))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status = Column(TinyInt, default=1)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created_at = Column(DateTime, default=func.now())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updated_at = Column(DateTime, default=func.now(), onupdate=func.now())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用户个性化配置表（新用户自动初始化）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class UserSetting(Base):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__tablename__ = "user_settings"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id = Column(BigInt, primary_key=True)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user_id = Column(BigInt, unique=True)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fish_skin = Column(String(50), default="default")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hammer_skin = Column(String(50), default="default")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knock_sound = Column(String(50), default="default")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background = Column(String(50), default="default")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volume = Column(Integer, default=80)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is_vibrate = Column(TinyInt, default=1)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auto_freq = Column(Integer, default=1000)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auto_duration = Column(Integer, default=0)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knock_text = Column(String(100), default="阿弥陀佛")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created_at = Column(DateTime, default=func.now())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updated_at = Column(DateTime, default=func.now(), onupdate=func.now())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用户等级表（与初始数据对应）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class UserLevel(Base):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__tablename__ = "user_levels"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id = Column(Integer, primary_key=True)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level = Column(Integer, unique=True)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level_name = Column(String(50))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min_merit = Column(BigInt)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max_merit = Column(BigInt)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color = Column(String(50), default="#ffffff")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status = Column(TinyInt, default=1)</w:t>
            </w:r>
          </w:p>
        </w:tc>
      </w:tr>
    </w:tbl>
    <w:p w14:paraId="4539C2FB">
      <w:pPr>
        <w:spacing w:before="320" w:after="120" w:line="288" w:lineRule="auto"/>
        <w:ind w:left="0"/>
        <w:jc w:val="left"/>
        <w:outlineLvl w:val="1"/>
      </w:pPr>
      <w:bookmarkStart w:id="25" w:name="heading_25"/>
      <w:r>
        <w:rPr>
          <w:rFonts w:ascii="Arial" w:hAnsi="Arial" w:eastAsia="等线" w:cs="Arial"/>
          <w:b/>
          <w:sz w:val="32"/>
        </w:rPr>
        <w:t>7.3 工具类（utils.py，本地适配，规避报错）</w:t>
      </w:r>
      <w:bookmarkEnd w:id="25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6BE7425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3F89FE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python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random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string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from datetime import datetime, timedelta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requests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from dotenv import load_dotenv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os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加载环境变量（指定UTF-8编码，避免解码错误）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load_dotenv(encoding="utf-8")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-------------------------- userSn 生成（严格遵循16位规范） --------------------------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def generate_user_sn() -&gt; str: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"""生成16位唯一userSn：U + 15位大写字母+数字，AI编程无需修改"""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chars = string.ascii_uppercase + string.digits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suffix = ''.join(random.choice(chars) for _ in range(15))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return f"U{suffix}"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-------------------------- 功德提交限流（高并发适配） --------------------------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last_commit_time = {}  # 全局记录：userSn -&gt; 最后一次提交时间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def check_commit_interval(user_sn: str, is_auto: bool = False) -&gt; bool: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"""校验批量提交间隔：手动4秒，自动5秒"""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now = datetime.now().timestamp()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interval = 5 if is_auto else 4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if user_sn not in last_commit_time: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last_commit_time[user_sn] = now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return True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if now - last_commit_time[user_sn] &gt;= interval: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last_commit_time[user_sn] = now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return True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return False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def check_commit_count(count: int, is_auto: bool = False) -&gt; int: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"""校验提交次数上限：手动40次，自动10次"""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max_count = 10 if is_auto else 40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return min(count, max_count)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-------------------------- 短信模拟（本地开发专用） --------------------------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phone_verify_code = {}  # 全局记录：手机号 -&gt; 验证码信息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def send_verify_code(phone: str) -&gt; bool: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"""本地模拟发送验证码，固定123456，不调用真实接口"""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# 手机号格式校验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if not (len(phone) == 11 and phone.startswith('1') and phone.isdigit()):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return False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# 发送频率校验（每分钟1次，每日10次）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now = datetime.now()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if phone in phone_verify_code: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code_info = phone_verify_code[phone]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if now - code_info["create_time"] &lt; timedelta(minutes=1):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return False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if code_info["send_count"] &gt;= 10: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return False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phone_verify_code[phone]["send_count"] += 1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else: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phone_verify_code[phone] =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"code": "123456",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"create_time": now,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"send_count": 1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print(f"[本地模拟短信] 手机号：{phone}，验证码：123456")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return True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def verify_code(phone: str, code: str) -&gt; bool: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"""本地模拟校验：任意6位数字即通过"""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if len(code) == 6 and code.isdigit():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if phone in phone_verify_code: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del phone_verify_code[phone]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return True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return False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-------------------------- 微信授权（适配测试号，规避报错） --------------------------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def get_wechat_openid(code: str) -&gt; dict: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"""通过微信授权code获取openid、昵称、头像，适配本地测试号"""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# 读取微信配置（从.env获取，避免硬编码）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wechat_appid = os.getenv("WECHAT_APPID")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wechat_appsecret = os.getenv("WECHAT_APPSECRET")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wechat_auth_url = os.getenv("WECHAT_AUTH_URL")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wechat_user_info_url = os.getenv("WECHAT_USER_INFO_URL")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# 校验配置完整性（规避41002报错：appid missing）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if not all([wechat_appid, wechat_appsecret, wechat_auth_url, wechat_user_info_url]):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print("微信配置未完善，请检查.env文件")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return {}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# 第一步：获取access_token和openid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auth_params =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"appid": wechat_appid,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"secret": wechat_appsecret,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"code": code,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"grant_type": "authorization_code"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try: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auth_response = requests.get(wechat_auth_url, params=auth_params, timeout=5)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auth_data = auth_response.json()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if "errcode" in auth_data and auth_data["errcode"] != 0: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print(f"微信授权失败：{auth_data['errmsg']}")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return {}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access_token = auth_data.get("access_token")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openid = auth_data.get("openid")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if not (access_token and openid):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print("未获取到openid和access_token")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return {}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except Exception as e: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print(f"微信授权接口请求失败：{e}")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return {}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# 第二步：获取用户信息（规避41001报错：access_token missing）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user_info_params =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"access_token": access_token,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"openid": openid,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"lang": "zh_CN"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try: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user_info_response = requests.get(wechat_user_info_url, params=user_info_params, timeout=5)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user_info_data = user_info_response.json()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if "errcode" in user_info_data and user_info_data["errcode"] != 0: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print(f"获取用户信息失败：{user_info_data['errmsg']}")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return {"openid": openid}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return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"openid": openid,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"nickname": user_info_data.get("nickname"),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"avatar": user_info_data.get("headimgurl")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except Exception as e: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print(f"获取用户信息接口失败：{e}")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return {"openid": openid}</w:t>
            </w:r>
          </w:p>
        </w:tc>
      </w:tr>
    </w:tbl>
    <w:p w14:paraId="5624B3B3">
      <w:pPr>
        <w:spacing w:before="320" w:after="120" w:line="288" w:lineRule="auto"/>
        <w:ind w:left="0"/>
        <w:jc w:val="left"/>
        <w:outlineLvl w:val="1"/>
      </w:pPr>
      <w:bookmarkStart w:id="26" w:name="heading_26"/>
      <w:r>
        <w:rPr>
          <w:rFonts w:ascii="Arial" w:hAnsi="Arial" w:eastAsia="等线" w:cs="Arial"/>
          <w:b/>
          <w:sz w:val="32"/>
        </w:rPr>
        <w:t>7.4 Pydantic模型（schemas.py，接口校验规范）</w:t>
      </w:r>
      <w:bookmarkEnd w:id="26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7BE418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B36F8B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python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from pydantic import BaseModel, Field, validator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from typing import Optional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-------------------------- 短信验证码相关 --------------------------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class PhoneVerifyCode(BaseModel):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"""获取手机验证码请求模型"""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phone: str = Field(..., description="手机号，11位数字")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@validator('phone')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def phone_format_check(cls, v):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if not (len(v) == 11 and v.startswith('1') and v.isdigit()):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raise ValueError('手机号格式错误，需为11位数字且以1开头')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return v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-------------------------- 手机号登录/注册 --------------------------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class AppUserLogin(BaseModel):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"""手机号登录/注册请求模型（未注册则自动注册）"""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phone: str = Field(..., description="手机号，11位数字")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code: str = Field(..., description="6位数字验证码")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@validator('phone')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def phone_format_check(cls, v):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if not (len(v) == 11 and v.startswith('1') and v.isdigit()):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raise ValueError('手机号格式错误')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return v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@validator('code')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def code_format_check(cls, v):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if not (len(v) == 6 and v.isdigit()):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raise ValueError('验证码格式错误，需为6位数字')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return v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-------------------------- 微信登录/捆绑 --------------------------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class WechatAuthCode(BaseModel):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"""微信授权请求模型（登录/捆绑用）"""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code: str = Field(..., description="微信授权code，有效期5分钟")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class WechatBindRequest(BaseModel):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"""微信号捆绑请求模型（已登录用户捆绑微信）"""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userSn: str = Field(..., description="用户唯一标识（token）")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code: str = Field(..., description="微信授权code")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-------------------------- 功德提交 --------------------------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class KnockSubmit(BaseModel):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"""功德敲击提交请求模型"""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userSn: str = Field(..., description="用户唯一标识（token）")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count: int = Field(..., description="敲击次数")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isAuto: bool = Field(False, description="是否自动敲击")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-------------------------- 个性化配置 --------------------------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class UserSettingSave(BaseModel):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"""保存个性化配置请求模型（不传则不更新）"""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fishSkin: Optional[str] = None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hammerSkin: Optional[str] = None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knockSound: Optional[str] = None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background: Optional[str] = None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volume: Optional[int] = None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isVibrate: Optional[int] = None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autoFreq: Optional[int] = None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autoDuration: Optional[int] = None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-------------------------- 接口响应模型 --------------------------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class LoginResponse(BaseModel):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"""登录/注册响应模型"""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code: int = Field(200, description="状态码")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msg: str = Field(..., description="提示信息")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data: dict = Field(..., description="用户信息：userSn、meritCount、levelName等")</w:t>
            </w:r>
          </w:p>
        </w:tc>
      </w:tr>
    </w:tbl>
    <w:p w14:paraId="1FF23B8E">
      <w:pPr>
        <w:spacing w:before="320" w:after="120" w:line="288" w:lineRule="auto"/>
        <w:ind w:left="0"/>
        <w:jc w:val="left"/>
        <w:outlineLvl w:val="1"/>
      </w:pPr>
      <w:bookmarkStart w:id="27" w:name="heading_27"/>
      <w:r>
        <w:rPr>
          <w:rFonts w:ascii="Arial" w:hAnsi="Arial" w:eastAsia="等线" w:cs="Arial"/>
          <w:b/>
          <w:sz w:val="32"/>
        </w:rPr>
        <w:t>7.5 数据操作层（crud.py，逻辑统一）</w:t>
      </w:r>
      <w:bookmarkEnd w:id="27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445270E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2DC503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python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from sqlalchemy.orm import Session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models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from utils import generate_user_sn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根据userSn查询用户（token校验核心）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def get_user_by_sn(db: Session, user_sn: str):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return db.query(models.User).filter(models.User.user_sn == user_sn).first()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根据手机号查询用户（手机号登录用）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def get_user_by_phone(db: Session, phone: str):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return db.query(models.User).filter(models.User.phone == phone).first()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根据openid查询用户（微信登录/捆绑用）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def get_user_by_openid(db: Session, openid: str):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return db.query(models.User).filter(models.User.openid == openid).first()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创建用户（微信、手机号注册通用，自动初始化配置）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def create_user(db: Session, openid=None, phone=None, nickname=None, avatar=None, province=None):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# 生成唯一userSn（重复则重新生成）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while True: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user_sn = generate_user_sn()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if not get_user_by_sn(db, user_sn):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break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# 构建用户对象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user = models.User(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user_sn=user_sn,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openid=openid,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phone=phone,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nickname=nickname or (f"用户{phone[-4:]}" if phone else "木鱼用户"),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avatar=avatar or "http://localhost:8000/static/default_avatar.png",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merit_count=0,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province=province,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status=1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db.add(user)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db.commit()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db.refresh(user)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# 自动初始化个性化配置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setting = models.UserSetting(user_id=user.id)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db.add(setting)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db.commit()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return user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微信号捆绑（关联已有用户和openid）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def bind_wechat(db: Session, user_sn: str, openid: str) -&gt; bool: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user = get_user_by_sn(db, user_sn)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if not user or get_user_by_openid(db, openid):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return False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user.openid = openid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db.commit()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db.refresh(user)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return True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增加功德（核心操作）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def add_merit(db: Session, user, count: int):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user.merit_count += count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db.commit()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db.refresh(user)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return user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根据功德数获取等级（自动匹配）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def get_level_by_merit(db: Session, merit: int):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return db.query(models.UserLevel).filter(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models.UserLevel.min_merit &lt;= merit,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models.UserLevel.max_merit &gt;= merit,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models.UserLevel.status == 1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).first()</w:t>
            </w:r>
          </w:p>
        </w:tc>
      </w:tr>
    </w:tbl>
    <w:p w14:paraId="2B541AD9">
      <w:pPr>
        <w:spacing w:before="320" w:after="120" w:line="288" w:lineRule="auto"/>
        <w:ind w:left="0"/>
        <w:jc w:val="left"/>
        <w:outlineLvl w:val="1"/>
      </w:pPr>
      <w:bookmarkStart w:id="28" w:name="heading_28"/>
      <w:r>
        <w:rPr>
          <w:rFonts w:ascii="Arial" w:hAnsi="Arial" w:eastAsia="等线" w:cs="Arial"/>
          <w:b/>
          <w:sz w:val="32"/>
        </w:rPr>
        <w:t>7.6 项目入口（main.py，本地可直接启动）</w:t>
      </w:r>
      <w:bookmarkEnd w:id="28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45612E7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2453BB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python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from fastapi import FastAPI, Depends, HTTPException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from sqlalchemy.orm import Session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models, schemas, crud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from database import SessionLocal, engine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from utils import send_verify_code, verify_code, get_wechat_openid, check_commit_interval, check_commit_count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自动创建数据库表（首次启动执行，后续不重复创建）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models.Base.metadata.create_all(bind=engine)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app = FastAPI(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title="木鱼功德系统",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description="本地开发版（适配微信测试号、短信模拟）",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version="1.0.0"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依赖项：获取数据库会话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def get_db():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db = SessionLocal()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try: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yield db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finally: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db.close()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-------------------------- 短信验证码接口 --------------------------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@app.post("/api/send-code", summary="获取手机验证码")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def send_code(data: schemas.PhoneVerifyCode):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if send_verify_code(data.phone):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return {"code": 200, "msg": "验证码发送成功（本地模拟：123456）", "data": {"code": "123456"}}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raise HTTPException(status_code=400, detail="验证码发送失败")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-------------------------- 手机号登录/注册接口 --------------------------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@app.post("/api/app-login", summary="手机号登录/注册", response_model=schemas.LoginResponse)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def app_login(data: schemas.AppUserLogin, db: Session = Depends(get_db)):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# 校验验证码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if not verify_code(data.phone, data.code):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raise HTTPException(status_code=400, detail="验证码错误")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# 查询用户，未注册则创建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user = crud.get_user_by_phone(db, data.phone)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if not user: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user = crud.create_user(db, phone=data.phone, nickname=f"用户{data.phone[-4:]}")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# 获取用户等级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level = crud.get_level_by_merit(db, user.merit_count)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return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"code": 200,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"msg": "登录成功",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"data":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"userSn": user.user_sn,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"nickname": user.nickname,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"meritCount": user.merit_count,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"levelName": level.level_name if level else "初心者",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"levelColor": level.color if level else "#9E9E9E"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-------------------------- 微信登录接口 --------------------------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@app.post("/api/wechat-login", summary="微信登录", response_model=schemas.LoginResponse)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def wechat_login(data: schemas.WechatAuthCode, db: Session = Depends(get_db)):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# 获取微信用户信息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wechat_info = get_wechat_openid(data.code)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if not wechat_info.get("openid"):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raise HTTPException(status_code=400, detail="微信授权失败")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# 查询用户，未注册则创建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user = crud.get_user_by_openid(db, wechat_info["openid"])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if not user: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user = crud.create_user(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db,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openid=wechat_info["openid"],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nickname=wechat_info.get("nickname", "微信用户"),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avatar=wechat_info.get("avatar")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# 获取用户等级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level = crud.get_level_by_merit(db, user.merit_count)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return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"code": 200,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"msg": "微信登录成功",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"data":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"userSn": user.user_sn,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"openid": wechat_info["openid"],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"nickname": user.nickname,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"avatar": user.avatar,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"meritCount": user.merit_count,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"levelName": level.level_name if level else "初心者",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"levelColor": level.color if level else "#9E9E9E"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-------------------------- 微信号捆绑接口 --------------------------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@app.post("/api/wechat-bind", summary="微信号捆绑已有账号")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def wechat_bind(data: schemas.WechatBindRequest, db: Session = Depends(get_db)):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# 查询用户是否存在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user = crud.get_user_by_sn(db, data.userSn)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if not user: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raise HTTPException(status_code=401, detail="未登录")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# 获取微信openid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wechat_info = get_wechat_openid(data.code)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if not wechat_info.get("openid"):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raise HTTPException(status_code=400, detail="微信授权失败")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# 执行捆绑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if crud.bind_wechat(db, data.userSn, wechat_info["openid"]):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return {"code": 200, "msg": "捆绑成功"}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raise HTTPException(status_code=400, detail="捆绑失败，该微信号已被捆绑")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-------------------------- 功德提交接口 --------------------------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@app.post("/api/knock-submit", summary="功德敲击提交")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def knock_submit(data: schemas.KnockSubmit, db: Session = Depends(get_db)):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# 查询用户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user = crud.get_user_by_sn(db, data.userSn)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if not user: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raise HTTPException(status_code=401, detail="未登录")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# 校验提交间隔和次数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if not check_commit_interval(data.userSn, data.isAuto):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raise HTTPException(status_code=403, detail="提交过于频繁，请稍后再试")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valid_count = check_commit_count(data.count, data.isAuto)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# 增加功德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user = crud.add_merit(db, user, valid_count)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# 获取等级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level = crud.get_level_by_merit(db, user.merit_count)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return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"code": 200,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"msg": "功德提交成功",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"data":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"meritCount": user.merit_count,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"levelName": level.level_name if level else "初心者",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"levelColor": level.color if level else "#9E9E9E"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-------------------------- 启动说明 --------------------------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if __name__ == "__main__":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import uvicorn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uvicorn.run("main:app", host="0.0.0.0", port=8000, reload=True)</w:t>
            </w:r>
          </w:p>
        </w:tc>
      </w:tr>
    </w:tbl>
    <w:p w14:paraId="1159A9A6">
      <w:pPr>
        <w:spacing w:before="380" w:after="140" w:line="288" w:lineRule="auto"/>
        <w:ind w:left="0"/>
        <w:jc w:val="left"/>
        <w:outlineLvl w:val="0"/>
      </w:pPr>
      <w:bookmarkStart w:id="29" w:name="heading_29"/>
      <w:r>
        <w:rPr>
          <w:rFonts w:ascii="Arial" w:hAnsi="Arial" w:eastAsia="等线" w:cs="Arial"/>
          <w:b/>
          <w:sz w:val="36"/>
        </w:rPr>
        <w:t>八、本地开发启动步骤（最终版，一步到位）</w:t>
      </w:r>
      <w:bookmarkEnd w:id="29"/>
    </w:p>
    <w:p w14:paraId="158D471E">
      <w:pPr>
        <w:numPr>
          <w:ilvl w:val="0"/>
          <w:numId w:val="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准备工作：安装Python3.12、MariaDB/MySQL，创建项目文件夹muyu_backend</w:t>
      </w:r>
    </w:p>
    <w:p w14:paraId="0256E953">
      <w:pPr>
        <w:numPr>
          <w:ilvl w:val="0"/>
          <w:numId w:val="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创建虚拟环境：</w:t>
      </w:r>
      <w:r>
        <w:rPr>
          <w:rFonts w:ascii="Consolas" w:hAnsi="Consolas" w:eastAsia="Consolas" w:cs="Consolas"/>
          <w:sz w:val="22"/>
          <w:shd w:val="clear" w:fill="EFF0F1"/>
        </w:rPr>
        <w:t>python -m venv venv-muyu</w:t>
      </w:r>
    </w:p>
    <w:p w14:paraId="481131CB">
      <w:pPr>
        <w:numPr>
          <w:ilvl w:val="0"/>
          <w:numId w:val="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激活虚拟环境（Windows）：</w:t>
      </w:r>
      <w:r>
        <w:rPr>
          <w:rFonts w:ascii="Consolas" w:hAnsi="Consolas" w:eastAsia="Consolas" w:cs="Consolas"/>
          <w:sz w:val="22"/>
          <w:shd w:val="clear" w:fill="EFF0F1"/>
        </w:rPr>
        <w:t>venv-muyu\Scripts\activate</w:t>
      </w:r>
    </w:p>
    <w:p w14:paraId="1E53C5B2">
      <w:pPr>
        <w:numPr>
          <w:ilvl w:val="0"/>
          <w:numId w:val="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创建并复制requirements.txt，执行安装：</w:t>
      </w:r>
      <w:r>
        <w:rPr>
          <w:rFonts w:ascii="Consolas" w:hAnsi="Consolas" w:eastAsia="Consolas" w:cs="Consolas"/>
          <w:sz w:val="22"/>
          <w:shd w:val="clear" w:fill="EFF0F1"/>
        </w:rPr>
        <w:t>pip install -r requirements.txt</w:t>
      </w:r>
    </w:p>
    <w:p w14:paraId="6A8C4EAF">
      <w:pPr>
        <w:numPr>
          <w:ilvl w:val="0"/>
          <w:numId w:val="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创建并复制.env文件，修改DB_PASSWORD为本地数据库密码</w:t>
      </w:r>
    </w:p>
    <w:p w14:paraId="1B09E020">
      <w:pPr>
        <w:numPr>
          <w:ilvl w:val="0"/>
          <w:numId w:val="4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创建static文件夹（存放静态资源），可放入默认头像default_avatar.png</w:t>
      </w:r>
    </w:p>
    <w:p w14:paraId="5A2DF008">
      <w:pPr>
        <w:numPr>
          <w:ilvl w:val="0"/>
          <w:numId w:val="4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复制本章所有核心代码文件（database.py、models.py等）到项目根目录</w:t>
      </w:r>
    </w:p>
    <w:p w14:paraId="7CF36031">
      <w:pPr>
        <w:numPr>
          <w:ilvl w:val="0"/>
          <w:numId w:val="4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打开MySQL/Navicat，执行第五章的数据库创建、表创建、等级数据插入SQL</w:t>
      </w:r>
    </w:p>
    <w:p w14:paraId="7D5AE696">
      <w:pPr>
        <w:numPr>
          <w:ilvl w:val="0"/>
          <w:numId w:val="4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启动项目：</w:t>
      </w:r>
      <w:r>
        <w:rPr>
          <w:rFonts w:ascii="Consolas" w:hAnsi="Consolas" w:eastAsia="Consolas" w:cs="Consolas"/>
          <w:sz w:val="22"/>
          <w:shd w:val="clear" w:fill="EFF0F1"/>
        </w:rPr>
        <w:t>python main.py</w:t>
      </w:r>
      <w:r>
        <w:rPr>
          <w:rFonts w:ascii="Arial" w:hAnsi="Arial" w:eastAsia="等线" w:cs="Arial"/>
          <w:sz w:val="22"/>
        </w:rPr>
        <w:t xml:space="preserve"> 或 </w:t>
      </w:r>
      <w:r>
        <w:rPr>
          <w:rFonts w:ascii="Consolas" w:hAnsi="Consolas" w:eastAsia="Consolas" w:cs="Consolas"/>
          <w:sz w:val="22"/>
          <w:shd w:val="clear" w:fill="EFF0F1"/>
        </w:rPr>
        <w:t>uvicorn main:app --reload</w:t>
      </w:r>
    </w:p>
    <w:p w14:paraId="0DCC8066">
      <w:pPr>
        <w:numPr>
          <w:ilvl w:val="0"/>
          <w:numId w:val="4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访问接口文档：http://localhost:8000/docs，可直接测试所有接口</w:t>
      </w:r>
    </w:p>
    <w:p w14:paraId="230A4A38">
      <w:pPr>
        <w:spacing w:before="380" w:after="140" w:line="288" w:lineRule="auto"/>
        <w:ind w:left="0"/>
        <w:jc w:val="left"/>
        <w:outlineLvl w:val="0"/>
      </w:pPr>
      <w:bookmarkStart w:id="30" w:name="heading_30"/>
      <w:r>
        <w:rPr>
          <w:rFonts w:ascii="Arial" w:hAnsi="Arial" w:eastAsia="等线" w:cs="Arial"/>
          <w:b/>
          <w:sz w:val="36"/>
        </w:rPr>
        <w:t>九、上线切换说明（本地开发完成后）</w:t>
      </w:r>
      <w:bookmarkEnd w:id="30"/>
    </w:p>
    <w:p w14:paraId="7F8C170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本地开发完成后，仅需修改以下内容，即可无缝切换到线上环境：</w:t>
      </w:r>
    </w:p>
    <w:p w14:paraId="4620AF09">
      <w:pPr>
        <w:numPr>
          <w:ilvl w:val="0"/>
          <w:numId w:val="4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.env文件：替换微信配置为开放平台正式APPID/APPSECRET，短信配置为真实短信平台接口，数据库配置为服务器数据库信息</w:t>
      </w:r>
    </w:p>
    <w:p w14:paraId="0526CF8E">
      <w:pPr>
        <w:numPr>
          <w:ilvl w:val="0"/>
          <w:numId w:val="4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静态资源：将static目录下的资源迁移至OSS，修改代码中所有资源地址为OSS的HTTPS地址</w:t>
      </w:r>
    </w:p>
    <w:p w14:paraId="32E050D1">
      <w:pPr>
        <w:numPr>
          <w:ilvl w:val="0"/>
          <w:numId w:val="4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数据库：服务器部署时执行授权SQL：</w:t>
      </w:r>
      <w:r>
        <w:rPr>
          <w:rFonts w:ascii="Consolas" w:hAnsi="Consolas" w:eastAsia="Consolas" w:cs="Consolas"/>
          <w:sz w:val="22"/>
          <w:shd w:val="clear" w:fill="EFF0F1"/>
        </w:rPr>
        <w:t>GRANT ALL PRIVILEGES ON muyu_db.* TO 'root'@'%' IDENTIFIED BY '服务器数据库密码'; FLUSH PRIVILEGES;</w:t>
      </w:r>
    </w:p>
    <w:p w14:paraId="3875E602">
      <w:pPr>
        <w:numPr>
          <w:ilvl w:val="0"/>
          <w:numId w:val="5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utils.py：将短信模拟逻辑替换为真实短信接口调用逻辑</w:t>
      </w:r>
    </w:p>
    <w:p w14:paraId="6167E8D5">
      <w:pPr>
        <w:spacing w:before="380" w:after="140" w:line="288" w:lineRule="auto"/>
        <w:ind w:left="0"/>
        <w:jc w:val="left"/>
        <w:outlineLvl w:val="0"/>
      </w:pPr>
      <w:bookmarkStart w:id="31" w:name="heading_31"/>
      <w:r>
        <w:rPr>
          <w:rFonts w:ascii="Arial" w:hAnsi="Arial" w:eastAsia="等线" w:cs="Arial"/>
          <w:b/>
          <w:sz w:val="36"/>
        </w:rPr>
        <w:t>十、常见问题排查（本地开发重点）</w:t>
      </w:r>
      <w:bookmarkEnd w:id="31"/>
    </w:p>
    <w:p w14:paraId="30B692C5">
      <w:pPr>
        <w:numPr>
          <w:ilvl w:val="0"/>
          <w:numId w:val="5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数据库连接失败：检查数据库服务是否启动、DB_PASSWORD是否正确、DB_PORT是否为3306</w:t>
      </w:r>
    </w:p>
    <w:p w14:paraId="69CFBB13">
      <w:pPr>
        <w:numPr>
          <w:ilvl w:val="0"/>
          <w:numId w:val="5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微信授权失败：检查.env文件中微信测试号配置是否正确，前端获取的code是否有效（有效期5分钟）</w:t>
      </w:r>
    </w:p>
    <w:p w14:paraId="108C28A1">
      <w:pPr>
        <w:numPr>
          <w:ilvl w:val="0"/>
          <w:numId w:val="5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接口访问失败：确保项目已启动，访问地址为http://localhost:8000/api/xxx，未遗漏接口路径</w:t>
      </w:r>
    </w:p>
    <w:p w14:paraId="3D5490F9">
      <w:pPr>
        <w:numPr>
          <w:ilvl w:val="0"/>
          <w:numId w:val="5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依赖安装失败：使用requirements.txt中的国内镜像，确保Python版本为3.12.x</w:t>
      </w:r>
    </w:p>
    <w:p w14:paraId="1C2FDB3B">
      <w:pPr>
        <w:numPr>
          <w:ilvl w:val="0"/>
          <w:numId w:val="5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解码错误：将.env文件、代码文件保存为UTF-8（无BOM）编码，database.py中指定encoding="utf-8"</w:t>
      </w:r>
    </w:p>
    <w:p w14:paraId="1DED802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|（注：文档部分内容可能由 AI 生成）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8A8338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3C5F8D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A4B87"/>
    <w:multiLevelType w:val="singleLevel"/>
    <w:tmpl w:val="813A4B8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845B5372"/>
    <w:multiLevelType w:val="singleLevel"/>
    <w:tmpl w:val="845B5372"/>
    <w:lvl w:ilvl="0" w:tentative="0">
      <w:start w:val="9"/>
      <w:numFmt w:val="decimal"/>
      <w:lvlText w:val="%1."/>
      <w:lvlJc w:val="left"/>
      <w:rPr>
        <w:color w:val="3370FF"/>
      </w:rPr>
    </w:lvl>
  </w:abstractNum>
  <w:abstractNum w:abstractNumId="2">
    <w:nsid w:val="8461FADE"/>
    <w:multiLevelType w:val="singleLevel"/>
    <w:tmpl w:val="8461FAD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8CAEB125"/>
    <w:multiLevelType w:val="singleLevel"/>
    <w:tmpl w:val="8CAEB1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91995D4F"/>
    <w:multiLevelType w:val="singleLevel"/>
    <w:tmpl w:val="91995D4F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5">
    <w:nsid w:val="9239341B"/>
    <w:multiLevelType w:val="singleLevel"/>
    <w:tmpl w:val="9239341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9288B902"/>
    <w:multiLevelType w:val="singleLevel"/>
    <w:tmpl w:val="9288B90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9C8AC8EF"/>
    <w:multiLevelType w:val="singleLevel"/>
    <w:tmpl w:val="9C8AC8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B0F1ACD9"/>
    <w:multiLevelType w:val="singleLevel"/>
    <w:tmpl w:val="B0F1ACD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B5E306ED"/>
    <w:multiLevelType w:val="singleLevel"/>
    <w:tmpl w:val="B5E306E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B8CEF35B"/>
    <w:multiLevelType w:val="singleLevel"/>
    <w:tmpl w:val="B8CEF35B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11">
    <w:nsid w:val="BB64CFA9"/>
    <w:multiLevelType w:val="singleLevel"/>
    <w:tmpl w:val="BB64CFA9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2">
    <w:nsid w:val="BE923771"/>
    <w:multiLevelType w:val="singleLevel"/>
    <w:tmpl w:val="BE92377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">
    <w:nsid w:val="BF205925"/>
    <w:multiLevelType w:val="singleLevel"/>
    <w:tmpl w:val="BF2059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C8879AEF"/>
    <w:multiLevelType w:val="singleLevel"/>
    <w:tmpl w:val="C8879A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">
    <w:nsid w:val="CF092B84"/>
    <w:multiLevelType w:val="singleLevel"/>
    <w:tmpl w:val="CF092B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">
    <w:nsid w:val="D7D140E4"/>
    <w:multiLevelType w:val="singleLevel"/>
    <w:tmpl w:val="D7D140E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">
    <w:nsid w:val="D7F9FE59"/>
    <w:multiLevelType w:val="singleLevel"/>
    <w:tmpl w:val="D7F9FE5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">
    <w:nsid w:val="DCBA6B53"/>
    <w:multiLevelType w:val="singleLevel"/>
    <w:tmpl w:val="DCBA6B5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">
    <w:nsid w:val="E093A4B0"/>
    <w:multiLevelType w:val="singleLevel"/>
    <w:tmpl w:val="E093A4B0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0">
    <w:nsid w:val="F4B5D9F5"/>
    <w:multiLevelType w:val="singleLevel"/>
    <w:tmpl w:val="F4B5D9F5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1">
    <w:nsid w:val="F7735DC9"/>
    <w:multiLevelType w:val="singleLevel"/>
    <w:tmpl w:val="F7735DC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2">
    <w:nsid w:val="0053208E"/>
    <w:multiLevelType w:val="singleLevel"/>
    <w:tmpl w:val="005320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">
    <w:nsid w:val="0248C179"/>
    <w:multiLevelType w:val="singleLevel"/>
    <w:tmpl w:val="0248C1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">
    <w:nsid w:val="03D62ECE"/>
    <w:multiLevelType w:val="singleLevel"/>
    <w:tmpl w:val="03D62E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5">
    <w:nsid w:val="0709FD3E"/>
    <w:multiLevelType w:val="singleLevel"/>
    <w:tmpl w:val="0709FD3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6">
    <w:nsid w:val="0CEF100B"/>
    <w:multiLevelType w:val="singleLevel"/>
    <w:tmpl w:val="0CEF100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7">
    <w:nsid w:val="0E640482"/>
    <w:multiLevelType w:val="singleLevel"/>
    <w:tmpl w:val="0E64048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8">
    <w:nsid w:val="1ACDE60F"/>
    <w:multiLevelType w:val="singleLevel"/>
    <w:tmpl w:val="1ACDE60F"/>
    <w:lvl w:ilvl="0" w:tentative="0">
      <w:start w:val="10"/>
      <w:numFmt w:val="decimal"/>
      <w:lvlText w:val="%1."/>
      <w:lvlJc w:val="left"/>
      <w:rPr>
        <w:color w:val="3370FF"/>
      </w:rPr>
    </w:lvl>
  </w:abstractNum>
  <w:abstractNum w:abstractNumId="29">
    <w:nsid w:val="243FCF68"/>
    <w:multiLevelType w:val="singleLevel"/>
    <w:tmpl w:val="243FCF6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0">
    <w:nsid w:val="2470EC97"/>
    <w:multiLevelType w:val="singleLevel"/>
    <w:tmpl w:val="2470EC97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1">
    <w:nsid w:val="25B654F3"/>
    <w:multiLevelType w:val="singleLevel"/>
    <w:tmpl w:val="25B654F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2">
    <w:nsid w:val="2A8F537B"/>
    <w:multiLevelType w:val="singleLevel"/>
    <w:tmpl w:val="2A8F53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3">
    <w:nsid w:val="30FC5B15"/>
    <w:multiLevelType w:val="singleLevel"/>
    <w:tmpl w:val="30FC5B15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4">
    <w:nsid w:val="322D85CA"/>
    <w:multiLevelType w:val="singleLevel"/>
    <w:tmpl w:val="322D85C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5">
    <w:nsid w:val="39A0D9AC"/>
    <w:multiLevelType w:val="singleLevel"/>
    <w:tmpl w:val="39A0D9A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6">
    <w:nsid w:val="46A08BB8"/>
    <w:multiLevelType w:val="singleLevel"/>
    <w:tmpl w:val="46A08BB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7">
    <w:nsid w:val="4C1BAE26"/>
    <w:multiLevelType w:val="singleLevel"/>
    <w:tmpl w:val="4C1BAE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8">
    <w:nsid w:val="4C3D7A74"/>
    <w:multiLevelType w:val="singleLevel"/>
    <w:tmpl w:val="4C3D7A7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9">
    <w:nsid w:val="4D4DC07F"/>
    <w:multiLevelType w:val="singleLevel"/>
    <w:tmpl w:val="4D4DC07F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0">
    <w:nsid w:val="4D94DA66"/>
    <w:multiLevelType w:val="singleLevel"/>
    <w:tmpl w:val="4D94DA6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1">
    <w:nsid w:val="58765686"/>
    <w:multiLevelType w:val="singleLevel"/>
    <w:tmpl w:val="5876568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2">
    <w:nsid w:val="59ADCABA"/>
    <w:multiLevelType w:val="singleLevel"/>
    <w:tmpl w:val="59ADCAB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3">
    <w:nsid w:val="5A241D34"/>
    <w:multiLevelType w:val="singleLevel"/>
    <w:tmpl w:val="5A241D3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4">
    <w:nsid w:val="5E29AB5A"/>
    <w:multiLevelType w:val="singleLevel"/>
    <w:tmpl w:val="5E29AB5A"/>
    <w:lvl w:ilvl="0" w:tentative="0">
      <w:start w:val="8"/>
      <w:numFmt w:val="decimal"/>
      <w:lvlText w:val="%1."/>
      <w:lvlJc w:val="left"/>
      <w:rPr>
        <w:color w:val="3370FF"/>
      </w:rPr>
    </w:lvl>
  </w:abstractNum>
  <w:abstractNum w:abstractNumId="45">
    <w:nsid w:val="5FFFB1A7"/>
    <w:multiLevelType w:val="singleLevel"/>
    <w:tmpl w:val="5FFFB1A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6">
    <w:nsid w:val="60382F6E"/>
    <w:multiLevelType w:val="singleLevel"/>
    <w:tmpl w:val="60382F6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7">
    <w:nsid w:val="629F7852"/>
    <w:multiLevelType w:val="singleLevel"/>
    <w:tmpl w:val="629F785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8">
    <w:nsid w:val="65CD0074"/>
    <w:multiLevelType w:val="singleLevel"/>
    <w:tmpl w:val="65CD007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9">
    <w:nsid w:val="72183CF9"/>
    <w:multiLevelType w:val="singleLevel"/>
    <w:tmpl w:val="72183CF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0">
    <w:nsid w:val="74C28B35"/>
    <w:multiLevelType w:val="singleLevel"/>
    <w:tmpl w:val="74C28B3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1">
    <w:nsid w:val="77ECEA79"/>
    <w:multiLevelType w:val="singleLevel"/>
    <w:tmpl w:val="77ECEA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2">
    <w:nsid w:val="79AA4FA4"/>
    <w:multiLevelType w:val="singleLevel"/>
    <w:tmpl w:val="79AA4FA4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53">
    <w:nsid w:val="7C246926"/>
    <w:multiLevelType w:val="singleLevel"/>
    <w:tmpl w:val="7C2469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4">
    <w:nsid w:val="7DEC2089"/>
    <w:multiLevelType w:val="singleLevel"/>
    <w:tmpl w:val="7DEC2089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22"/>
  </w:num>
  <w:num w:numId="2">
    <w:abstractNumId w:val="15"/>
  </w:num>
  <w:num w:numId="3">
    <w:abstractNumId w:val="42"/>
  </w:num>
  <w:num w:numId="4">
    <w:abstractNumId w:val="13"/>
  </w:num>
  <w:num w:numId="5">
    <w:abstractNumId w:val="9"/>
  </w:num>
  <w:num w:numId="6">
    <w:abstractNumId w:val="24"/>
  </w:num>
  <w:num w:numId="7">
    <w:abstractNumId w:val="31"/>
  </w:num>
  <w:num w:numId="8">
    <w:abstractNumId w:val="49"/>
  </w:num>
  <w:num w:numId="9">
    <w:abstractNumId w:val="23"/>
  </w:num>
  <w:num w:numId="10">
    <w:abstractNumId w:val="5"/>
  </w:num>
  <w:num w:numId="11">
    <w:abstractNumId w:val="32"/>
  </w:num>
  <w:num w:numId="12">
    <w:abstractNumId w:val="43"/>
  </w:num>
  <w:num w:numId="13">
    <w:abstractNumId w:val="14"/>
  </w:num>
  <w:num w:numId="14">
    <w:abstractNumId w:val="39"/>
  </w:num>
  <w:num w:numId="15">
    <w:abstractNumId w:val="20"/>
  </w:num>
  <w:num w:numId="16">
    <w:abstractNumId w:val="30"/>
  </w:num>
  <w:num w:numId="17">
    <w:abstractNumId w:val="18"/>
  </w:num>
  <w:num w:numId="18">
    <w:abstractNumId w:val="17"/>
  </w:num>
  <w:num w:numId="19">
    <w:abstractNumId w:val="7"/>
  </w:num>
  <w:num w:numId="20">
    <w:abstractNumId w:val="37"/>
  </w:num>
  <w:num w:numId="21">
    <w:abstractNumId w:val="46"/>
  </w:num>
  <w:num w:numId="22">
    <w:abstractNumId w:val="27"/>
  </w:num>
  <w:num w:numId="23">
    <w:abstractNumId w:val="36"/>
  </w:num>
  <w:num w:numId="24">
    <w:abstractNumId w:val="8"/>
  </w:num>
  <w:num w:numId="25">
    <w:abstractNumId w:val="53"/>
  </w:num>
  <w:num w:numId="26">
    <w:abstractNumId w:val="51"/>
  </w:num>
  <w:num w:numId="27">
    <w:abstractNumId w:val="12"/>
  </w:num>
  <w:num w:numId="28">
    <w:abstractNumId w:val="47"/>
  </w:num>
  <w:num w:numId="29">
    <w:abstractNumId w:val="6"/>
  </w:num>
  <w:num w:numId="30">
    <w:abstractNumId w:val="35"/>
  </w:num>
  <w:num w:numId="31">
    <w:abstractNumId w:val="2"/>
  </w:num>
  <w:num w:numId="32">
    <w:abstractNumId w:val="41"/>
  </w:num>
  <w:num w:numId="33">
    <w:abstractNumId w:val="54"/>
  </w:num>
  <w:num w:numId="34">
    <w:abstractNumId w:val="0"/>
  </w:num>
  <w:num w:numId="35">
    <w:abstractNumId w:val="29"/>
  </w:num>
  <w:num w:numId="36">
    <w:abstractNumId w:val="40"/>
  </w:num>
  <w:num w:numId="37">
    <w:abstractNumId w:val="21"/>
  </w:num>
  <w:num w:numId="38">
    <w:abstractNumId w:val="19"/>
  </w:num>
  <w:num w:numId="39">
    <w:abstractNumId w:val="33"/>
  </w:num>
  <w:num w:numId="40">
    <w:abstractNumId w:val="52"/>
  </w:num>
  <w:num w:numId="41">
    <w:abstractNumId w:val="11"/>
  </w:num>
  <w:num w:numId="42">
    <w:abstractNumId w:val="4"/>
  </w:num>
  <w:num w:numId="43">
    <w:abstractNumId w:val="10"/>
  </w:num>
  <w:num w:numId="44">
    <w:abstractNumId w:val="44"/>
  </w:num>
  <w:num w:numId="45">
    <w:abstractNumId w:val="1"/>
  </w:num>
  <w:num w:numId="46">
    <w:abstractNumId w:val="28"/>
  </w:num>
  <w:num w:numId="47">
    <w:abstractNumId w:val="3"/>
  </w:num>
  <w:num w:numId="48">
    <w:abstractNumId w:val="45"/>
  </w:num>
  <w:num w:numId="49">
    <w:abstractNumId w:val="50"/>
  </w:num>
  <w:num w:numId="50">
    <w:abstractNumId w:val="38"/>
  </w:num>
  <w:num w:numId="51">
    <w:abstractNumId w:val="34"/>
  </w:num>
  <w:num w:numId="52">
    <w:abstractNumId w:val="48"/>
  </w:num>
  <w:num w:numId="53">
    <w:abstractNumId w:val="25"/>
  </w:num>
  <w:num w:numId="54">
    <w:abstractNumId w:val="26"/>
  </w:num>
  <w:num w:numId="5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EE33A94"/>
    <w:rsid w:val="6363049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23</Pages>
  <Words>6614</Words>
  <Characters>20527</Characters>
  <TotalTime>60</TotalTime>
  <ScaleCrop>false</ScaleCrop>
  <LinksUpToDate>false</LinksUpToDate>
  <CharactersWithSpaces>24115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2026-05-12T09:44:00Z</dcterms:created>
  <dc:creator>Apache POI</dc:creator>
  <cp:lastModifiedBy>long</cp:lastModifiedBy>
  <dcterms:modified xsi:type="dcterms:W3CDTF">2026-05-12T19:01:52Z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eyJoZGlkIjoiMWY5MWYwNzQ5OTgxMTBhMTJhMjM4NzE0MjI3NjNkYTAiLCJ1c2VySWQiOiI0MTAzOTE5OTUifQ==</vt:lpwstr>
  </property>
  <property fmtid="{D5CDD505-2E9C-101B-9397-08002B2CF9AE}" pid="3" name="KSOProductBuildVer">
    <vt:lpwstr>2052-12.1.0.25225</vt:lpwstr>
  </property>
  <property fmtid="{D5CDD505-2E9C-101B-9397-08002B2CF9AE}" pid="4" name="ICV">
    <vt:lpwstr>9CC2FC134F804BB58DF4D8B0948CF436_13</vt:lpwstr>
  </property>
</Properties>
</file>